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59ACA">
      <w:pPr>
        <w:spacing w:after="2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36"/>
        </w:rPr>
        <w:t>TÀI LIỆU ĐẶC TẢ API — STUDENT SERVICE</w:t>
      </w:r>
    </w:p>
    <w:p w14:paraId="6135536B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Base URL: </w:t>
      </w:r>
      <w:r>
        <w:rPr>
          <w:rFonts w:hint="default" w:ascii="Times New Roman" w:hAnsi="Times New Roman" w:cs="Times New Roman"/>
          <w:sz w:val="21"/>
        </w:rPr>
        <w:t>http://localhost:5071 (hoặc https://localhost:7088)</w:t>
      </w:r>
    </w:p>
    <w:p w14:paraId="57F91EF0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Content-Type: </w:t>
      </w:r>
      <w:r>
        <w:rPr>
          <w:rFonts w:hint="default" w:ascii="Times New Roman" w:hAnsi="Times New Roman" w:cs="Times New Roman"/>
          <w:sz w:val="21"/>
        </w:rPr>
        <w:t>application/json; charset=utf-8</w:t>
      </w:r>
    </w:p>
    <w:p w14:paraId="405D552A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Swagger UI: </w:t>
      </w:r>
      <w:r>
        <w:rPr>
          <w:rFonts w:hint="default" w:ascii="Times New Roman" w:hAnsi="Times New Roman" w:cs="Times New Roman"/>
          <w:sz w:val="21"/>
        </w:rPr>
        <w:t>http://localhost:5071/swagger</w:t>
      </w:r>
    </w:p>
    <w:p w14:paraId="6E11CC5F">
      <w:pPr>
        <w:spacing w:after="120"/>
        <w:rPr>
          <w:rFonts w:hint="default" w:ascii="Times New Roman" w:hAnsi="Times New Roman" w:cs="Times New Roman"/>
        </w:rPr>
      </w:pPr>
    </w:p>
    <w:p w14:paraId="798E24E1">
      <w:pP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56B3"/>
          <w:sz w:val="28"/>
        </w:rPr>
        <w:t>1. Nhóm API Sinh viên (Student)</w:t>
      </w:r>
    </w:p>
    <w:p w14:paraId="2F28253C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1.1. Lấy danh sách tất cả sinh viên</w:t>
      </w:r>
    </w:p>
    <w:p w14:paraId="3AA0941F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Trả về danh sách tất cả các sinh viên trong hệ thống.</w:t>
      </w:r>
    </w:p>
    <w:p w14:paraId="030FD768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GET</w:t>
      </w:r>
    </w:p>
    <w:p w14:paraId="62DEB401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/api/st</w:t>
      </w:r>
      <w:r>
        <w:rPr>
          <w:rFonts w:hint="default" w:ascii="Times New Roman" w:hAnsi="Times New Roman" w:cs="Times New Roman"/>
          <w:sz w:val="21"/>
          <w:lang w:val="en-US"/>
        </w:rPr>
        <w:t>u</w:t>
      </w:r>
      <w:r>
        <w:rPr>
          <w:rFonts w:hint="default" w:ascii="Times New Roman" w:hAnsi="Times New Roman" w:cs="Times New Roman"/>
          <w:sz w:val="21"/>
        </w:rPr>
        <w:t>dent</w:t>
      </w:r>
    </w:p>
    <w:p w14:paraId="77C81B38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Request Body: </w:t>
      </w:r>
      <w:r>
        <w:rPr>
          <w:rFonts w:hint="default" w:ascii="Times New Roman" w:hAnsi="Times New Roman" w:cs="Times New Roman"/>
          <w:sz w:val="21"/>
        </w:rPr>
        <w:t>Không có</w:t>
      </w:r>
    </w:p>
    <w:p w14:paraId="216AE6DC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C08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5589FB08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[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"full_Name": "Nguyen Van A"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},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"student_ID": "SV002",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"full_Name": "Tran Thi B"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}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]</w:t>
            </w:r>
          </w:p>
        </w:tc>
      </w:tr>
    </w:tbl>
    <w:p w14:paraId="7B007C6D">
      <w:pPr>
        <w:spacing w:after="80"/>
        <w:rPr>
          <w:rFonts w:hint="default" w:ascii="Times New Roman" w:hAnsi="Times New Roman" w:cs="Times New Roman"/>
        </w:rPr>
      </w:pPr>
    </w:p>
    <w:p w14:paraId="6D529F07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1.2. Lấy thông tin chi tiết sinh viên theo mã sinh viên</w:t>
      </w:r>
    </w:p>
    <w:p w14:paraId="6F7CBCD7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GET</w:t>
      </w:r>
    </w:p>
    <w:p w14:paraId="190EEAA5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/api/st</w:t>
      </w:r>
      <w:r>
        <w:rPr>
          <w:rFonts w:hint="default" w:ascii="Times New Roman" w:hAnsi="Times New Roman" w:cs="Times New Roman"/>
          <w:sz w:val="21"/>
          <w:lang w:val="en-US"/>
        </w:rPr>
        <w:t>ud</w:t>
      </w:r>
      <w:r>
        <w:rPr>
          <w:rFonts w:hint="default" w:ascii="Times New Roman" w:hAnsi="Times New Roman" w:cs="Times New Roman"/>
          <w:sz w:val="21"/>
        </w:rPr>
        <w:t>ent/{id}</w:t>
      </w:r>
    </w:p>
    <w:p w14:paraId="2AEA2694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id (String, bắt buộc) — Ví dụ: SV001</w:t>
      </w:r>
    </w:p>
    <w:p w14:paraId="733939BD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599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6731954D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"full_Name": "Nguyen Van A"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59D432F3">
      <w:pPr>
        <w:spacing w:after="80"/>
        <w:rPr>
          <w:rFonts w:hint="default" w:ascii="Times New Roman" w:hAnsi="Times New Roman" w:cs="Times New Roman"/>
        </w:rPr>
      </w:pPr>
    </w:p>
    <w:p w14:paraId="27059EEE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 xml:space="preserve">404 Not Found (Khi không tìm thấy): 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2BE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05C4DCE6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"message": "Student with ID 'SV999' was not found."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257F73BF">
      <w:pPr>
        <w:spacing w:after="80"/>
        <w:rPr>
          <w:rFonts w:hint="default" w:ascii="Times New Roman" w:hAnsi="Times New Roman" w:cs="Times New Roman"/>
        </w:rPr>
      </w:pPr>
    </w:p>
    <w:p w14:paraId="277DFBF4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1.3. Thêm mới một sinh viên</w:t>
      </w:r>
    </w:p>
    <w:p w14:paraId="29562913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Khởi tạo thông tin sinh viên mới vào cơ sở dữ liệu. Tự động kiểm tra trùng lặp k</w:t>
      </w:r>
      <w:r>
        <w:rPr>
          <w:rFonts w:hint="default" w:ascii="Times New Roman" w:hAnsi="Times New Roman" w:cs="Times New Roman"/>
          <w:sz w:val="21"/>
          <w:lang w:val="en-US"/>
        </w:rPr>
        <w:t>h</w:t>
      </w:r>
      <w:r>
        <w:rPr>
          <w:rFonts w:hint="default" w:ascii="Times New Roman" w:hAnsi="Times New Roman" w:cs="Times New Roman"/>
          <w:sz w:val="21"/>
        </w:rPr>
        <w:t>óa chính.</w:t>
      </w:r>
    </w:p>
    <w:p w14:paraId="37938353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POST</w:t>
      </w:r>
    </w:p>
    <w:p w14:paraId="6BD1D971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/api/student</w:t>
      </w:r>
    </w:p>
    <w:p w14:paraId="46CC940B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Validation: </w:t>
      </w:r>
      <w:r>
        <w:rPr>
          <w:rFonts w:hint="default" w:ascii="Times New Roman" w:hAnsi="Times New Roman" w:cs="Times New Roman"/>
          <w:sz w:val="21"/>
        </w:rPr>
        <w:t>student_ID: String(1-10, bắt buộc); full_Name: String(1-100, bắt buộc)</w:t>
      </w:r>
    </w:p>
    <w:p w14:paraId="080B5E35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Request Body: </w:t>
      </w:r>
      <w:r>
        <w:rPr>
          <w:rFonts w:hint="default" w:ascii="Times New Roman" w:hAnsi="Times New Roman" w:cs="Times New Roman"/>
          <w:sz w:val="21"/>
        </w:rPr>
        <w:t>JSON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57C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21B71CC9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"full_Name": "Nguyen Van A"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38395C91">
      <w:pPr>
        <w:spacing w:after="80"/>
        <w:rPr>
          <w:rFonts w:hint="default" w:ascii="Times New Roman" w:hAnsi="Times New Roman" w:cs="Times New Roman"/>
        </w:rPr>
      </w:pPr>
    </w:p>
    <w:p w14:paraId="2ECDBF6E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201 Created (Header Location: /api/student/SV001)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23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69F19AAF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"full_Name": "Nguyen Van A"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591989AE">
      <w:pPr>
        <w:spacing w:after="80"/>
        <w:rPr>
          <w:rFonts w:hint="default" w:ascii="Times New Roman" w:hAnsi="Times New Roman" w:cs="Times New Roman"/>
        </w:rPr>
      </w:pPr>
    </w:p>
    <w:p w14:paraId="795CCF9C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 xml:space="preserve">409 Conflict (Khi trùng mã SV): 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DA9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53575AF4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"message": "Student with ID 'SV001' already exists."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38FEC55F">
      <w:pPr>
        <w:spacing w:after="80"/>
        <w:rPr>
          <w:rFonts w:hint="default" w:ascii="Times New Roman" w:hAnsi="Times New Roman" w:cs="Times New Roman"/>
        </w:rPr>
      </w:pPr>
    </w:p>
    <w:p w14:paraId="659F2EE3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1.4. Cập nhật thông tin sinh viên</w:t>
      </w:r>
    </w:p>
    <w:p w14:paraId="1ED487DB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PUT</w:t>
      </w:r>
    </w:p>
    <w:p w14:paraId="6329E6FC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/api/student/{id}</w:t>
      </w:r>
    </w:p>
    <w:p w14:paraId="1C6E2210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id (String, bắt buộc) — Ví dụ: SV001</w:t>
      </w:r>
    </w:p>
    <w:p w14:paraId="78827A20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Request Body: </w:t>
      </w:r>
      <w:r>
        <w:rPr>
          <w:rFonts w:hint="default" w:ascii="Times New Roman" w:hAnsi="Times New Roman" w:cs="Times New Roman"/>
          <w:sz w:val="21"/>
        </w:rPr>
        <w:t>JSON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23C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7D846CDD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"full_Name": "Nguyen Van A (Cap Nhat)"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5CBD439B">
      <w:pPr>
        <w:spacing w:after="80"/>
        <w:rPr>
          <w:rFonts w:hint="default" w:ascii="Times New Roman" w:hAnsi="Times New Roman" w:cs="Times New Roman"/>
        </w:rPr>
      </w:pPr>
    </w:p>
    <w:p w14:paraId="703AB0CD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3"/>
      </w:tblGrid>
      <w:tr w14:paraId="2E76B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3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5BB11CBD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"full_Name": "Nguyen Van A (Cap Nhat)"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5BAA7CE2">
      <w:pPr>
        <w:spacing w:after="80"/>
        <w:rPr>
          <w:rFonts w:hint="default" w:ascii="Times New Roman" w:hAnsi="Times New Roman" w:cs="Times New Roman"/>
        </w:rPr>
      </w:pPr>
    </w:p>
    <w:p w14:paraId="101B2D7E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1.5. Xóa sinh viên (Có ràng buộc toàn vẹn)</w:t>
      </w:r>
    </w:p>
    <w:p w14:paraId="31338CC8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Xóa sinh viên khỏi hệ thống. Tự động kiểm tra ràng buộc: nếu sinh viên đang có khoản học phí thì từ chối xóa để đảm bảo toàn vẹn dữ liệu.</w:t>
      </w:r>
    </w:p>
    <w:p w14:paraId="3086017B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DELETE</w:t>
      </w:r>
    </w:p>
    <w:p w14:paraId="23FA23F6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/api/student/{id}</w:t>
      </w:r>
    </w:p>
    <w:p w14:paraId="105C7269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id (String, bắt buộc)</w:t>
      </w:r>
    </w:p>
    <w:p w14:paraId="5DC77024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204 No Content (Xóa thành công)</w:t>
      </w:r>
    </w:p>
    <w:p w14:paraId="628FA8DE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 xml:space="preserve">409 Conflict (Nếu đang có học phí): 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969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49DA0308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"message": "Cannot delete student 'SV001' because associated tuition records exist."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42106A3B">
      <w:pPr>
        <w:spacing w:after="80"/>
        <w:rPr>
          <w:rFonts w:hint="default" w:ascii="Times New Roman" w:hAnsi="Times New Roman" w:cs="Times New Roman"/>
        </w:rPr>
      </w:pPr>
    </w:p>
    <w:p w14:paraId="6A5E99A1">
      <w:pP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56B3"/>
          <w:sz w:val="28"/>
        </w:rPr>
        <w:t>2. Nhóm API Học phí (Tuition)</w:t>
      </w:r>
    </w:p>
    <w:p w14:paraId="7B3B59F3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2.1. Lấy danh sách tất cả các khoản học phí</w:t>
      </w:r>
    </w:p>
    <w:p w14:paraId="5D8ED463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GET</w:t>
      </w:r>
    </w:p>
    <w:p w14:paraId="4E624C85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/api/tuition</w:t>
      </w:r>
    </w:p>
    <w:p w14:paraId="70D7E038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B6B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0A6956A2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[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"tuition_ID": 1,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"semester": "HK1_2026",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"amount": 12000000,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"status": "UNPAID",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"version": 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"paid_By_Transaction_ID": null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}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]</w:t>
            </w:r>
          </w:p>
        </w:tc>
      </w:tr>
    </w:tbl>
    <w:p w14:paraId="3BDF359E">
      <w:pPr>
        <w:spacing w:after="80"/>
        <w:rPr>
          <w:rFonts w:hint="default" w:ascii="Times New Roman" w:hAnsi="Times New Roman" w:cs="Times New Roman"/>
        </w:rPr>
      </w:pPr>
    </w:p>
    <w:p w14:paraId="18D61BAB">
      <w:pPr>
        <w:spacing w:before="200" w:after="4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2.2. Lấy thông tin chi tiết một khoản học phí theo ID</w:t>
      </w:r>
      <w:r>
        <w:rPr>
          <w:rFonts w:hint="default" w:ascii="Times New Roman" w:hAnsi="Times New Roman" w:cs="Times New Roman"/>
          <w:b/>
          <w:color w:val="212529"/>
          <w:sz w:val="24"/>
          <w:lang w:val="en-US"/>
        </w:rPr>
        <w:t xml:space="preserve"> của tuition</w:t>
      </w:r>
    </w:p>
    <w:p w14:paraId="6DF144B9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Tra cứu chi tiết một khoản học phí. Đây là endpoint được Payment Service gọi sang để kiểm tra trạng thái status == UNPAID, số tiền amount, và mã sinh viên trước khi kh</w:t>
      </w:r>
      <w:r>
        <w:rPr>
          <w:rFonts w:hint="default" w:ascii="Times New Roman" w:hAnsi="Times New Roman" w:cs="Times New Roman"/>
          <w:sz w:val="21"/>
          <w:lang w:val="en-US"/>
        </w:rPr>
        <w:t>ở</w:t>
      </w:r>
      <w:r>
        <w:rPr>
          <w:rFonts w:hint="default" w:ascii="Times New Roman" w:hAnsi="Times New Roman" w:cs="Times New Roman"/>
          <w:sz w:val="21"/>
        </w:rPr>
        <w:t>i tạo giao dịch nộp tiền.</w:t>
      </w:r>
    </w:p>
    <w:p w14:paraId="7707ED61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GET</w:t>
      </w:r>
    </w:p>
    <w:p w14:paraId="288FF4B1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/api/tuition/{id}</w:t>
      </w:r>
    </w:p>
    <w:p w14:paraId="5E3E4A80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id (Long, bắt buộc) — Ví dụ: 1</w:t>
      </w:r>
    </w:p>
    <w:p w14:paraId="580965AC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531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1670FD39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"tuition_ID": 1,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"semester": "HK1_2026",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"amount": 12000000,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"status": "UNPAID",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"version": 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"paid_By_Transaction_ID": null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0262BE63">
      <w:pPr>
        <w:spacing w:after="80"/>
        <w:rPr>
          <w:rFonts w:hint="default" w:ascii="Times New Roman" w:hAnsi="Times New Roman" w:cs="Times New Roman"/>
        </w:rPr>
      </w:pPr>
    </w:p>
    <w:p w14:paraId="4CB4D99B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2.3. Lấy danh sách học phí theo mã sinh viên</w:t>
      </w:r>
    </w:p>
    <w:p w14:paraId="4F93F50E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GET</w:t>
      </w:r>
    </w:p>
    <w:p w14:paraId="2CF4CF0E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/api/tuition/student/{studentId}</w:t>
      </w:r>
    </w:p>
    <w:p w14:paraId="3DEDB73C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studentId (String, bắt buộc) — Ví dụ: SV001</w:t>
      </w:r>
    </w:p>
    <w:p w14:paraId="2C0792DD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179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46D0C36B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[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"tuition_ID": 1,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"semester": "HK1_2026",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"amount": 12000000,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"status": "UNPAID",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"version": 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"paid_By_Transaction_ID": null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}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]</w:t>
            </w:r>
          </w:p>
        </w:tc>
      </w:tr>
    </w:tbl>
    <w:p w14:paraId="1EDF9DF5">
      <w:pPr>
        <w:spacing w:after="80"/>
        <w:rPr>
          <w:rFonts w:hint="default" w:ascii="Times New Roman" w:hAnsi="Times New Roman" w:cs="Times New Roman"/>
        </w:rPr>
      </w:pPr>
    </w:p>
    <w:p w14:paraId="22726E27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2.4. Khởi tạo khoản học phí mới (Dành cho Admin)</w:t>
      </w:r>
    </w:p>
    <w:p w14:paraId="760A3A70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POST</w:t>
      </w:r>
    </w:p>
    <w:p w14:paraId="56D6760D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/api/tuition</w:t>
      </w:r>
    </w:p>
    <w:p w14:paraId="7517DED5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Request Body: </w:t>
      </w:r>
      <w:r>
        <w:rPr>
          <w:rFonts w:hint="default" w:ascii="Times New Roman" w:hAnsi="Times New Roman" w:cs="Times New Roman"/>
          <w:sz w:val="21"/>
        </w:rPr>
        <w:t>JSON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AC3EF76"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10674941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"semester": "HK1_2026",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"amount": 12000000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38D367A5">
      <w:pPr>
        <w:spacing w:after="80"/>
        <w:rPr>
          <w:rFonts w:hint="default" w:ascii="Times New Roman" w:hAnsi="Times New Roman" w:cs="Times New Roman"/>
        </w:rPr>
      </w:pPr>
    </w:p>
    <w:p w14:paraId="7D387C9A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201 Created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16DF36"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4E00C9E4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"tuition_ID": 1,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"semester": "HK1_2026",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"amount": 12000000,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"status": "UNPAID",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"version": 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"paid_By_Transaction_ID": null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63CB66DF">
      <w:pPr>
        <w:spacing w:after="80"/>
        <w:rPr>
          <w:rFonts w:hint="default" w:ascii="Times New Roman" w:hAnsi="Times New Roman" w:cs="Times New Roman"/>
        </w:rPr>
      </w:pPr>
    </w:p>
    <w:p w14:paraId="5655EFE5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2.5. Cập nhật khoản học phí (Khi chưa thanh toán)</w:t>
      </w:r>
    </w:p>
    <w:p w14:paraId="314773AF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PUT</w:t>
      </w:r>
    </w:p>
    <w:p w14:paraId="0C6198AF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/api/tuition/{id}</w:t>
      </w:r>
    </w:p>
    <w:p w14:paraId="173BFF07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id (Long, bắt buộc)</w:t>
      </w:r>
    </w:p>
    <w:p w14:paraId="2F49C383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Request Body: </w:t>
      </w:r>
      <w:r>
        <w:rPr>
          <w:rFonts w:hint="default" w:ascii="Times New Roman" w:hAnsi="Times New Roman" w:cs="Times New Roman"/>
          <w:sz w:val="21"/>
        </w:rPr>
        <w:t>JSON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B0A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00E6D531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"semester": "HK1_2026",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"amount": 11500000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7CA27DC5">
      <w:pPr>
        <w:spacing w:after="80"/>
        <w:rPr>
          <w:rFonts w:hint="default" w:ascii="Times New Roman" w:hAnsi="Times New Roman" w:cs="Times New Roman"/>
        </w:rPr>
      </w:pPr>
    </w:p>
    <w:p w14:paraId="702C2C23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 (Thành công) hoặc 409 Conflict (Nếu học phí đã ở trạng thái PAID)</w:t>
      </w:r>
    </w:p>
    <w:p w14:paraId="7AE2830B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2.6. Xác nhận thanh toán học phí (Dành cho Payment Service gọi sang)</w:t>
      </w:r>
    </w:p>
    <w:p w14:paraId="5D20821B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Được Payment Service gọi sau khi xác thực OTP thành công. Cập nhật status = PAID, lưu paid_by_transaction_id và tăng version lên 1 (Optimistic Concurrency Control).</w:t>
      </w:r>
    </w:p>
    <w:p w14:paraId="4843CFEE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POST</w:t>
      </w:r>
    </w:p>
    <w:p w14:paraId="19417AE7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/api/tuition/{id}/pay</w:t>
      </w:r>
    </w:p>
    <w:p w14:paraId="7BC9C7D6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id (Long, bắt buộc) — Ví dụ: 1</w:t>
      </w:r>
    </w:p>
    <w:p w14:paraId="13AFC67E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Request Body: </w:t>
      </w:r>
      <w:r>
        <w:rPr>
          <w:rFonts w:hint="default" w:ascii="Times New Roman" w:hAnsi="Times New Roman" w:cs="Times New Roman"/>
          <w:sz w:val="21"/>
        </w:rPr>
        <w:t>JSON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50DA0A"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6639FC58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"transaction_ID": 1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417BE59F">
      <w:pPr>
        <w:spacing w:after="80"/>
        <w:rPr>
          <w:rFonts w:hint="default" w:ascii="Times New Roman" w:hAnsi="Times New Roman" w:cs="Times New Roman"/>
        </w:rPr>
      </w:pPr>
    </w:p>
    <w:p w14:paraId="646D3C96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229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21D7844A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"message": "Tuition paid successfully.",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"data": 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"tuition_ID": 1,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"student_ID": "SV001",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"semester": "HK1_2026",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"amount": 12000000,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"status": "PAID",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"version": 1,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  "paid_By_Transaction_ID": 1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}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002A3AFB">
      <w:pPr>
        <w:spacing w:after="80"/>
        <w:rPr>
          <w:rFonts w:hint="default" w:ascii="Times New Roman" w:hAnsi="Times New Roman" w:cs="Times New Roman"/>
        </w:rPr>
      </w:pPr>
    </w:p>
    <w:p w14:paraId="7FE24E0D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 xml:space="preserve">409 Conflict (Nếu học phí đã được đóng trước đó hoặc xung đột đồng thời): 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BC5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6A39F632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"message": "Tuition has already been paid."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00956530">
      <w:pPr>
        <w:spacing w:after="80"/>
        <w:rPr>
          <w:rFonts w:hint="default" w:ascii="Times New Roman" w:hAnsi="Times New Roman" w:cs="Times New Roman"/>
        </w:rPr>
      </w:pPr>
    </w:p>
    <w:p w14:paraId="2DDA9B25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2.7. Xóa khoản học phí</w:t>
      </w:r>
    </w:p>
    <w:p w14:paraId="5656BC16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DELETE</w:t>
      </w:r>
    </w:p>
    <w:p w14:paraId="7C87B02A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/api/tuition/{id}</w:t>
      </w:r>
    </w:p>
    <w:p w14:paraId="268040B1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 Parameters: </w:t>
      </w:r>
      <w:r>
        <w:rPr>
          <w:rFonts w:hint="default" w:ascii="Times New Roman" w:hAnsi="Times New Roman" w:cs="Times New Roman"/>
          <w:sz w:val="21"/>
        </w:rPr>
        <w:t>id (Long, bắt buộc)</w:t>
      </w:r>
    </w:p>
    <w:p w14:paraId="7A900B14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204 No Content (Thành công) hoặc 409 Conflict (Nếu học phí đã PAID)</w:t>
      </w:r>
    </w:p>
    <w:p w14:paraId="02109388">
      <w:pP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56B3"/>
          <w:sz w:val="28"/>
        </w:rPr>
        <w:t>3. Nhóm API Kiểm tra Hệ thống (System Health)</w:t>
      </w:r>
    </w:p>
    <w:p w14:paraId="520D1BA9">
      <w:pPr>
        <w:spacing w:before="20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12529"/>
          <w:sz w:val="24"/>
        </w:rPr>
        <w:t>3.1. Kiểm tra trạng thái kết nối CSDL MySQL</w:t>
      </w:r>
    </w:p>
    <w:p w14:paraId="73C8C93D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Method: </w:t>
      </w:r>
      <w:r>
        <w:rPr>
          <w:rFonts w:hint="default" w:ascii="Times New Roman" w:hAnsi="Times New Roman" w:cs="Times New Roman"/>
          <w:sz w:val="21"/>
        </w:rPr>
        <w:t>GET</w:t>
      </w:r>
    </w:p>
    <w:p w14:paraId="0B8342A8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Path: </w:t>
      </w:r>
      <w:r>
        <w:rPr>
          <w:rFonts w:hint="default" w:ascii="Times New Roman" w:hAnsi="Times New Roman" w:cs="Times New Roman"/>
          <w:sz w:val="21"/>
        </w:rPr>
        <w:t>/api/database/test</w:t>
      </w:r>
    </w:p>
    <w:p w14:paraId="1D5AE052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 xml:space="preserve">Response: </w:t>
      </w:r>
      <w:r>
        <w:rPr>
          <w:rFonts w:hint="default" w:ascii="Times New Roman" w:hAnsi="Times New Roman" w:cs="Times New Roman"/>
          <w:sz w:val="21"/>
        </w:rPr>
        <w:t>200 OK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05A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436539A0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"status": "Success",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"message": "Connected to MySQL successfully."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02A113E7">
      <w:pPr>
        <w:spacing w:after="80"/>
        <w:rPr>
          <w:rFonts w:hint="default" w:ascii="Times New Roman" w:hAnsi="Times New Roman" w:cs="Times New Roman"/>
        </w:rPr>
      </w:pPr>
    </w:p>
    <w:p w14:paraId="4342DEEE">
      <w:pP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56B3"/>
          <w:sz w:val="28"/>
          <w:lang w:val="en-US"/>
        </w:rPr>
        <w:t>4</w:t>
      </w:r>
      <w:bookmarkStart w:id="0" w:name="_GoBack"/>
      <w:bookmarkEnd w:id="0"/>
      <w:r>
        <w:rPr>
          <w:rFonts w:hint="default" w:ascii="Times New Roman" w:hAnsi="Times New Roman" w:cs="Times New Roman"/>
          <w:b/>
          <w:color w:val="0056B3"/>
          <w:sz w:val="28"/>
        </w:rPr>
        <w:t>. Mã lỗi phản hồi chuẩn (Error Responses)</w:t>
      </w:r>
    </w:p>
    <w:p w14:paraId="26129350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Tất cả các lỗi đều trả về cấu trúc JSON thống nhất: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F23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0D7DE" w:sz="4" w:space="0"/>
              <w:left w:val="single" w:color="0056B3" w:sz="18" w:space="0"/>
              <w:bottom w:val="single" w:color="D0D7DE" w:sz="4" w:space="0"/>
              <w:right w:val="single" w:color="D0D7DE" w:sz="4" w:space="0"/>
            </w:tcBorders>
            <w:shd w:val="clear" w:color="auto" w:fill="F4F6F8"/>
          </w:tcPr>
          <w:p w14:paraId="53E23C7B">
            <w:pPr>
              <w:spacing w:before="80" w:after="80" w:line="25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{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 xml:space="preserve">  "message": "Thông tin chi tiết nguyên nhân lỗi"</w:t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4292F"/>
                <w:sz w:val="19"/>
              </w:rPr>
              <w:t>}</w:t>
            </w:r>
          </w:p>
        </w:tc>
      </w:tr>
    </w:tbl>
    <w:p w14:paraId="48124D64">
      <w:pPr>
        <w:spacing w:after="80"/>
        <w:rPr>
          <w:rFonts w:hint="default" w:ascii="Times New Roman" w:hAnsi="Times New Roman" w:cs="Times New Roman"/>
        </w:rPr>
      </w:pPr>
    </w:p>
    <w:p w14:paraId="6691D901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400 Bad Request: Dữ liệu gửi lên không hợp lệ, thiếu trường bắt buộc, hoặc mã SV không tồn tại.</w:t>
      </w:r>
    </w:p>
    <w:p w14:paraId="2F63E8C7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404 Not Found: Không tìm thấy sinh viên hoặc khoản học phí tương ứng với ID cung cấp.</w:t>
      </w:r>
    </w:p>
    <w:p w14:paraId="053826DD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409 Conflict: Xung đột nghiệp vụ (Trùng mã sinh viên, không thể xóa SV đang có nợ học phí, học phí đã thanh toán, hoặc xung đột đồng thời Concurrency Token).</w:t>
      </w:r>
    </w:p>
    <w:p w14:paraId="44238F31">
      <w:pPr>
        <w:spacing w:after="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500 Internal Server Error: Lỗi kết nối CSDL MySQL hoặc lỗi chưa được xử lý tại máy chủ.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64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1051</Words>
  <Characters>5321</Characters>
  <Lines>0</Lines>
  <Paragraphs>0</Paragraphs>
  <TotalTime>14</TotalTime>
  <ScaleCrop>false</ScaleCrop>
  <LinksUpToDate>false</LinksUpToDate>
  <CharactersWithSpaces>6361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Khang</cp:lastModifiedBy>
  <dcterms:modified xsi:type="dcterms:W3CDTF">2026-10-18T10:28:40Z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eyJoZGlkIjoiMmZlNDJlZjlmZGNmZjRjNDk1Yjg2OTlkMzA4ODFlYTkiLCJ1c2VySWQiOiIxMzkyMzA2Njg1MjA4In0=</vt:lpwstr>
  </property>
  <property fmtid="{D5CDD505-2E9C-101B-9397-08002B2CF9AE}" pid="3" name="KSOProductBuildVer">
    <vt:lpwstr>1033-12.1.0.29162</vt:lpwstr>
  </property>
  <property fmtid="{D5CDD505-2E9C-101B-9397-08002B2CF9AE}" pid="4" name="ICV">
    <vt:lpwstr>338A2ACECFA3438E8FBC764D8BA760B1_12</vt:lpwstr>
  </property>
</Properties>
</file>